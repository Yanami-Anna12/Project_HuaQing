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B84E0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一、选择题（每题2分，共10分）</w:t>
      </w:r>
    </w:p>
    <w:p w14:paraId="16F42049">
      <w:pPr>
        <w:pStyle w:val="19"/>
        <w:numPr>
          <w:ilvl w:val="0"/>
          <w:numId w:val="1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关于集合的特性，以下说法正确的是（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B</w:t>
      </w:r>
    </w:p>
    <w:p w14:paraId="259DF12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A. 集合元素有顺序，可以通过索引访问</w:t>
      </w:r>
    </w:p>
    <w:p w14:paraId="57959E4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B. 集合元素是唯一的，可以用来去重</w:t>
      </w:r>
    </w:p>
    <w:p w14:paraId="5A576A4A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C. 集合元素不可变，创建后不能修改</w:t>
      </w:r>
    </w:p>
    <w:p w14:paraId="642B0047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D. 集合使用[]表示，和列表相同</w:t>
      </w:r>
    </w:p>
    <w:p w14:paraId="385F5F70">
      <w:pPr>
        <w:pStyle w:val="19"/>
        <w:numPr>
          <w:ilvl w:val="0"/>
          <w:numId w:val="1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以下哪个操作可以求集合s1和s2的差集？（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C</w:t>
      </w:r>
    </w:p>
    <w:p w14:paraId="5E8F0C4A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A. s1 | s2</w:t>
      </w:r>
    </w:p>
    <w:p w14:paraId="6F9155A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B. s1 &amp; s2</w:t>
      </w:r>
    </w:p>
    <w:p w14:paraId="771524C7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C. s1 - s2</w:t>
      </w:r>
    </w:p>
    <w:p w14:paraId="0B4DB9E3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D. s1.union(s2)</w:t>
      </w:r>
    </w:p>
    <w:p w14:paraId="08E5164E">
      <w:pPr>
        <w:pStyle w:val="19"/>
        <w:numPr>
          <w:ilvl w:val="0"/>
          <w:numId w:val="1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函数定义中，参数列表里的变量称为（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B</w:t>
      </w:r>
    </w:p>
    <w:p w14:paraId="7111745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A. 实参</w:t>
      </w:r>
    </w:p>
    <w:p w14:paraId="30A8CA78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B. 形参</w:t>
      </w:r>
    </w:p>
    <w:p w14:paraId="62BD209A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C. 返回值</w:t>
      </w:r>
    </w:p>
    <w:p w14:paraId="751E3F98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D. 函数体</w:t>
      </w:r>
    </w:p>
    <w:p w14:paraId="6C49DA5F">
      <w:pPr>
        <w:pStyle w:val="19"/>
        <w:numPr>
          <w:ilvl w:val="0"/>
          <w:numId w:val="1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lambda函数的主要特点是（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C</w:t>
      </w:r>
    </w:p>
    <w:p w14:paraId="62839A32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A. 可以有多个返回值</w:t>
      </w:r>
    </w:p>
    <w:p w14:paraId="682C2FDB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B. 必须有函数名</w:t>
      </w:r>
    </w:p>
    <w:p w14:paraId="2663D76E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C. 只能有一行代码</w:t>
      </w:r>
    </w:p>
    <w:p w14:paraId="22B495A0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D. 不能有参数</w:t>
      </w:r>
    </w:p>
    <w:p w14:paraId="645FDFFE">
      <w:pPr>
        <w:pStyle w:val="19"/>
        <w:numPr>
          <w:ilvl w:val="0"/>
          <w:numId w:val="1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关于变量作用域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i w:val="0"/>
          <w:strike w:val="0"/>
          <w:color w:val="000000"/>
          <w:u w:val="none"/>
        </w:rPr>
        <w:t>以下说法正确的是（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C</w:t>
      </w:r>
    </w:p>
    <w:p w14:paraId="4FEB339E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A. 局部变量定义在函数外部</w:t>
      </w:r>
    </w:p>
    <w:p w14:paraId="62E932C3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B. 全局变量可以在函数内直接修改</w:t>
      </w:r>
    </w:p>
    <w:p w14:paraId="01EF817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C. global关键字可以将局部变量声明为全局变量</w:t>
      </w:r>
    </w:p>
    <w:p w14:paraId="6BC8246C">
      <w:pPr>
        <w:pStyle w:val="19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 D</w:t>
      </w:r>
      <w:r>
        <w:rPr>
          <w:i w:val="0"/>
          <w:strike w:val="0"/>
          <w:color w:val="000000"/>
          <w:u w:val="none"/>
        </w:rPr>
        <w:t>.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变量查找从全局到局部</w:t>
      </w:r>
    </w:p>
    <w:p w14:paraId="221478AD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二、判断题（每题2分，共10分）</w:t>
      </w:r>
    </w:p>
    <w:p w14:paraId="32EC0ABC">
      <w:pPr>
        <w:pStyle w:val="19"/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集合可以通过下标访问元素，如s[0]。 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X</w:t>
      </w:r>
    </w:p>
    <w:p w14:paraId="326E7F3E">
      <w:pPr>
        <w:pStyle w:val="19"/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函数体中的return可以返回多个值，用逗号分隔。 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√</w:t>
      </w:r>
    </w:p>
    <w:p w14:paraId="533EDE5A">
      <w:pPr>
        <w:pStyle w:val="19"/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lambda表达式必须使用def关键字定义。 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X</w:t>
      </w:r>
    </w:p>
    <w:p w14:paraId="24B43C04">
      <w:pPr>
        <w:pStyle w:val="19"/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递归函数必须有终止条件，否则会无限递归。 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√</w:t>
      </w:r>
    </w:p>
    <w:p w14:paraId="4239A59D">
      <w:pPr>
        <w:pStyle w:val="19"/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集合推导式使用大括号{}，类似字典推导式。 （ ）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√</w:t>
      </w:r>
    </w:p>
    <w:p w14:paraId="4F32B506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三、填空题（每空2分，共20分）</w:t>
      </w:r>
    </w:p>
    <w:p w14:paraId="11E94EE0">
      <w:pPr>
        <w:pStyle w:val="19"/>
        <w:numPr>
          <w:ilvl w:val="0"/>
          <w:numId w:val="3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集合的三个特性是：____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互异性</w:t>
      </w:r>
      <w:r>
        <w:rPr>
          <w:i w:val="0"/>
          <w:strike w:val="0"/>
          <w:color w:val="000000"/>
          <w:u w:val="none"/>
        </w:rPr>
        <w:t>____</w:t>
      </w:r>
      <w:r>
        <w:rPr>
          <w:b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____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无序性</w:t>
      </w:r>
      <w:r>
        <w:rPr>
          <w:i w:val="0"/>
          <w:strike w:val="0"/>
          <w:color w:val="000000"/>
          <w:u w:val="none"/>
        </w:rPr>
        <w:t>____、___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确定性</w:t>
      </w:r>
      <w:r>
        <w:rPr>
          <w:i w:val="0"/>
          <w:strike w:val="0"/>
          <w:color w:val="000000"/>
          <w:u w:val="none"/>
        </w:rPr>
        <w:t>_____。</w:t>
      </w:r>
    </w:p>
    <w:p w14:paraId="701A0784">
      <w:pPr>
        <w:pStyle w:val="19"/>
        <w:numPr>
          <w:ilvl w:val="0"/>
          <w:numId w:val="3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函数传参的四种方式：___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位置传参</w:t>
      </w:r>
      <w:r>
        <w:rPr>
          <w:i w:val="0"/>
          <w:strike w:val="0"/>
          <w:color w:val="000000"/>
          <w:u w:val="none"/>
        </w:rPr>
        <w:t>_____</w:t>
      </w:r>
      <w:r>
        <w:rPr>
          <w:b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默认参数</w:t>
      </w:r>
      <w:r>
        <w:rPr>
          <w:i w:val="0"/>
          <w:strike w:val="0"/>
          <w:color w:val="000000"/>
          <w:u w:val="none"/>
        </w:rPr>
        <w:t>_____、____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可变参数</w:t>
      </w:r>
      <w:r>
        <w:rPr>
          <w:i w:val="0"/>
          <w:strike w:val="0"/>
          <w:color w:val="000000"/>
          <w:u w:val="none"/>
        </w:rPr>
        <w:t>____</w:t>
      </w:r>
      <w:r>
        <w:rPr>
          <w:b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关键字参数</w:t>
      </w:r>
      <w:r>
        <w:rPr>
          <w:i w:val="0"/>
          <w:strike w:val="0"/>
          <w:color w:val="000000"/>
          <w:u w:val="none"/>
        </w:rPr>
        <w:t>_____。</w:t>
      </w:r>
    </w:p>
    <w:p w14:paraId="1D1FB62F">
      <w:pPr>
        <w:pStyle w:val="19"/>
        <w:numPr>
          <w:ilvl w:val="0"/>
          <w:numId w:val="3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函数的四种分类：____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无参无返回值</w:t>
      </w:r>
      <w:r>
        <w:rPr>
          <w:i w:val="0"/>
          <w:strike w:val="0"/>
          <w:color w:val="000000"/>
          <w:u w:val="none"/>
        </w:rPr>
        <w:t>____、__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无参有返回值</w:t>
      </w:r>
      <w:r>
        <w:rPr>
          <w:i w:val="0"/>
          <w:strike w:val="0"/>
          <w:color w:val="000000"/>
          <w:u w:val="none"/>
        </w:rPr>
        <w:t>______</w:t>
      </w:r>
      <w:r>
        <w:rPr>
          <w:b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有参无返回值</w:t>
      </w:r>
      <w:r>
        <w:rPr>
          <w:i w:val="0"/>
          <w:strike w:val="0"/>
          <w:color w:val="000000"/>
          <w:u w:val="none"/>
        </w:rPr>
        <w:t>______</w:t>
      </w:r>
      <w:r>
        <w:rPr>
          <w:b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____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有参有返回值</w:t>
      </w:r>
      <w:r>
        <w:rPr>
          <w:i w:val="0"/>
          <w:strike w:val="0"/>
          <w:color w:val="000000"/>
          <w:u w:val="none"/>
        </w:rPr>
        <w:t>____。</w:t>
      </w:r>
    </w:p>
    <w:p w14:paraId="4EF86CAE">
      <w:pPr>
        <w:pStyle w:val="19"/>
        <w:numPr>
          <w:ilvl w:val="0"/>
          <w:numId w:val="3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解包操作中，*args接收的参数类型是__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元祖</w:t>
      </w:r>
      <w:r>
        <w:rPr>
          <w:i w:val="0"/>
          <w:strike w:val="0"/>
          <w:color w:val="000000"/>
          <w:u w:val="none"/>
        </w:rPr>
        <w:t>__，**kwargs接收的参数类型是__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字典</w:t>
      </w:r>
      <w:r>
        <w:rPr>
          <w:i w:val="0"/>
          <w:strike w:val="0"/>
          <w:color w:val="000000"/>
          <w:u w:val="none"/>
        </w:rPr>
        <w:t>___。</w:t>
      </w:r>
    </w:p>
    <w:p w14:paraId="4667AFDE">
      <w:pPr>
        <w:pStyle w:val="19"/>
        <w:numPr>
          <w:ilvl w:val="0"/>
          <w:numId w:val="3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使用___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global</w:t>
      </w:r>
      <w:r>
        <w:rPr>
          <w:i w:val="0"/>
          <w:strike w:val="0"/>
          <w:color w:val="000000"/>
          <w:u w:val="none"/>
        </w:rPr>
        <w:t>_____关键字可以在函数内部修改全局变量。</w:t>
      </w:r>
    </w:p>
    <w:p w14:paraId="0D4F4BD3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四、编码题（共60分）</w:t>
      </w:r>
    </w:p>
    <w:p w14:paraId="7FC8DD8C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集合操作题（8分）</w:t>
      </w:r>
    </w:p>
    <w:p w14:paraId="5E5D22FF">
      <w:pPr>
        <w:pStyle w:val="19"/>
        <w:ind w:left="0"/>
      </w:pPr>
      <w:r>
        <w:rPr>
          <w:i w:val="0"/>
          <w:strike w:val="0"/>
          <w:color w:val="000000"/>
          <w:u w:val="none"/>
        </w:rPr>
        <w:t xml:space="preserve"> 已知两个集合：</w:t>
      </w:r>
    </w:p>
    <w:p w14:paraId="5136F18D">
      <w:pPr>
        <w:pStyle w:val="19"/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g90r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0FE5B43">
                            <w:pPr>
                              <w:pStyle w:val="24"/>
                              <w:rPr>
                                <w:rStyle w:val="28"/>
                              </w:rPr>
                            </w:pPr>
                            <w:r>
                              <w:rPr>
                                <w:rStyle w:val="28"/>
                              </w:rPr>
                              <w:t>set1 = {1, 3, 5, 7, 9}</w:t>
                            </w:r>
                          </w:p>
                          <w:p w14:paraId="790A39A0">
                            <w:pPr>
                              <w:pStyle w:val="24"/>
                              <w:rPr>
                                <w:rStyle w:val="28"/>
                              </w:rPr>
                            </w:pPr>
                            <w:r>
                              <w:rPr>
                                <w:rStyle w:val="28"/>
                              </w:rPr>
                              <w:t>set2 = {2, 3, 5, 7, 11}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g90ro3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LUSHV0gAA&#10;AAUBAAAPAAAAAAAAAAEAIAAAACIAAABkcnMvZG93bnJldi54bWxQSwECFAAUAAAACACHTuJAxbCk&#10;aF0CAADgBAAADgAAAAAAAAABACAAAAAhAQAAZHJzL2Uyb0RvYy54bWxQSwUGAAAAAAYABgBZAQAA&#10;8AU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60FE5B43">
                      <w:pPr>
                        <w:pStyle w:val="24"/>
                        <w:rPr>
                          <w:rStyle w:val="28"/>
                        </w:rPr>
                      </w:pPr>
                      <w:r>
                        <w:rPr>
                          <w:rStyle w:val="28"/>
                        </w:rPr>
                        <w:t>set1 = {1, 3, 5, 7, 9}</w:t>
                      </w:r>
                    </w:p>
                    <w:p w14:paraId="790A39A0">
                      <w:pPr>
                        <w:pStyle w:val="24"/>
                        <w:rPr>
                          <w:rStyle w:val="28"/>
                        </w:rPr>
                      </w:pPr>
                      <w:r>
                        <w:rPr>
                          <w:rStyle w:val="28"/>
                        </w:rPr>
                        <w:t>set2 = {2, 3, 5, 7, 11}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D3CC3EC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请编写代码：</w:t>
      </w:r>
    </w:p>
    <w:p w14:paraId="7470C8DB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求两个集合的交集</w:t>
      </w:r>
    </w:p>
    <w:p w14:paraId="3C84DE00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求两个集合的并集</w:t>
      </w:r>
    </w:p>
    <w:p w14:paraId="00B966BE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求set1中有而set2中没有的元素</w:t>
      </w:r>
    </w:p>
    <w:p w14:paraId="064E4599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将结果分别打印出来</w:t>
      </w:r>
    </w:p>
    <w:p w14:paraId="4E134836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集合推导式（6分）</w:t>
      </w:r>
    </w:p>
    <w:p w14:paraId="0FB916DB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有一个列表：numbers = [1, 2, 2, 3, 4, 4, 5, 6, 6, 7]</w:t>
      </w:r>
    </w:p>
    <w:p w14:paraId="5241BF9E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 请使用集合推导式：生成一个新集合，包含原列表中所有大于3的元素的平方</w:t>
      </w:r>
    </w:p>
    <w:p w14:paraId="671278E1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打印结果</w:t>
      </w:r>
    </w:p>
    <w:p w14:paraId="398A06E6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函数定义与调用（8分）</w:t>
      </w:r>
    </w:p>
    <w:p w14:paraId="6C89DDF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定义一个函数calculate，要求：</w:t>
      </w:r>
    </w:p>
    <w:p w14:paraId="1694DECB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接收三个参数：a, b, c（c有默认值10）</w:t>
      </w:r>
    </w:p>
    <w:p w14:paraId="63C5A9F3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计算 (a + b) * c</w:t>
      </w:r>
    </w:p>
    <w:p w14:paraId="53B79C48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返回计算结果</w:t>
      </w:r>
    </w:p>
    <w:p w14:paraId="4207E276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 调用该函数：第一次：传入a=2, b=3</w:t>
      </w:r>
    </w:p>
    <w:p w14:paraId="1EA2356D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第二次：传入a=2, b=3, c=5</w:t>
      </w:r>
    </w:p>
    <w:p w14:paraId="68EB755F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打印两次调用结果</w:t>
      </w:r>
    </w:p>
    <w:p w14:paraId="117C5FAA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lambda表达式应用（8分）</w:t>
      </w:r>
    </w:p>
    <w:p w14:paraId="0B4F9C6A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 使用lambda表达式实现以下功能：定义一个lambda函数，接收两个参数，返回它们的乘积</w:t>
      </w:r>
    </w:p>
    <w:p w14:paraId="377968D4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定义一个lambda函数，接收任意多个位置参数，返回它们的和</w:t>
      </w:r>
    </w:p>
    <w:p w14:paraId="6E2F656A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调用这两个lambda函数并打印结果</w:t>
      </w:r>
    </w:p>
    <w:p w14:paraId="3B7DB5EB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函数参数解包（10分）</w:t>
      </w:r>
    </w:p>
    <w:p w14:paraId="56372BD0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编写一个函数person_info，接收三个参数：name, age</w:t>
      </w:r>
      <w:bookmarkStart w:id="0" w:name="_GoBack"/>
      <w:bookmarkEnd w:id="0"/>
      <w:r>
        <w:rPr>
          <w:i w:val="0"/>
          <w:strike w:val="0"/>
          <w:color w:val="000000"/>
          <w:u w:val="none"/>
        </w:rPr>
        <w:t>, city</w:t>
      </w:r>
    </w:p>
    <w:p w14:paraId="3431D8A3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 要求：函数内打印："{name}今年{age}岁，来自{city}"</w:t>
      </w:r>
    </w:p>
    <w:p w14:paraId="3A1F8650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 xml:space="preserve"> 然后：创建一个元组：data = ("张三", 25, "北京")</w:t>
      </w:r>
    </w:p>
    <w:p w14:paraId="4F9DA9D2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使用位置传参解包调用函数</w:t>
      </w:r>
    </w:p>
    <w:p w14:paraId="476A832E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创建一个字典：info = {"name": "李四", "age": 30, "city": "上海"}</w:t>
      </w:r>
    </w:p>
    <w:p w14:paraId="4B23D4B7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使用关键词传参解包调用函数</w:t>
      </w:r>
    </w:p>
    <w:p w14:paraId="48DFABF7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递归函数应用（10分）</w:t>
      </w:r>
    </w:p>
    <w:p w14:paraId="52B20C33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 xml:space="preserve"> 编写一个递归函数countdown，实现倒计时功能：</w:t>
      </w:r>
    </w:p>
    <w:p w14:paraId="6886E2B9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接收一个整数参数n</w:t>
      </w:r>
    </w:p>
    <w:p w14:paraId="4913636A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如果n大于0，打印n，然后调用自身传入n-1</w:t>
      </w:r>
    </w:p>
    <w:p w14:paraId="782A42F0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如果n等于0，打印"发射！"并返回</w:t>
      </w:r>
    </w:p>
    <w:p w14:paraId="481A943C">
      <w:pPr>
        <w:pStyle w:val="19"/>
        <w:numPr>
          <w:ilvl w:val="1"/>
          <w:numId w:val="4"/>
        </w:numPr>
        <w:pBdr>
          <w:bottom w:val="none" w:color="auto" w:sz="0" w:space="0"/>
        </w:pBdr>
        <w:snapToGrid/>
        <w:spacing w:line="240" w:lineRule="auto"/>
      </w:pPr>
      <w:r>
        <w:rPr>
          <w:i w:val="0"/>
          <w:strike w:val="0"/>
          <w:color w:val="000000"/>
          <w:u w:val="none"/>
        </w:rPr>
        <w:t>调用countdown(5)，观察输出结果。</w:t>
      </w:r>
    </w:p>
    <w:p w14:paraId="03EB7C06">
      <w:pPr>
        <w:pStyle w:val="19"/>
        <w:numPr>
          <w:ilvl w:val="0"/>
          <w:numId w:val="4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综合应用题（10分）</w:t>
      </w:r>
    </w:p>
    <w:p w14:paraId="5C782CC2">
      <w:pPr>
        <w:pStyle w:val="19"/>
        <w:ind w:left="0"/>
      </w:pPr>
      <w:r>
        <w:rPr>
          <w:i w:val="0"/>
          <w:strike w:val="0"/>
          <w:color w:val="000000"/>
          <w:u w:val="none"/>
        </w:rPr>
        <w:t xml:space="preserve"> 有一个学生成绩列表：</w:t>
      </w:r>
    </w:p>
    <w:p w14:paraId="5ABBF706">
      <w:pPr>
        <w:pStyle w:val="19"/>
      </w:pPr>
      <w: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dj0g5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0592345">
                            <w:pPr>
                              <w:pStyle w:val="24"/>
                              <w:rPr>
                                <w:rStyle w:val="28"/>
                              </w:rPr>
                            </w:pPr>
                            <w:r>
                              <w:rPr>
                                <w:rStyle w:val="28"/>
                              </w:rPr>
                              <w:t>scores = [("张三", 85), ("李四", 92), ("王五", 78), ("赵六", 95)]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j0g5i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CKssUg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50592345">
                      <w:pPr>
                        <w:pStyle w:val="24"/>
                        <w:rPr>
                          <w:rStyle w:val="28"/>
                        </w:rPr>
                      </w:pPr>
                      <w:r>
                        <w:rPr>
                          <w:rStyle w:val="28"/>
                        </w:rPr>
                        <w:t>scores = [("张三", 85), ("李四", 92), ("王五", 78), ("赵六", 95)]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3468556">
      <w:pPr>
        <w:pStyle w:val="19"/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要求：</w:t>
      </w:r>
    </w:p>
    <w:p w14:paraId="46BBE8A2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定义一个函数get_score，接收一个元组参数，返回元组的第二个元素（分数）</w:t>
      </w:r>
    </w:p>
    <w:p w14:paraId="301B5A65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使用sort方法，按分数从高到低排序</w:t>
      </w:r>
    </w:p>
    <w:p w14:paraId="0D87FF27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使用lambda表达式实现相同的排序功能</w:t>
      </w:r>
    </w:p>
    <w:p w14:paraId="0BAB6777">
      <w:pPr>
        <w:pStyle w:val="19"/>
        <w:numPr>
          <w:ilvl w:val="1"/>
          <w:numId w:val="4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打印排序后的结果</w:t>
      </w:r>
    </w:p>
    <w:p w14:paraId="2A8F0FD5">
      <w:pPr>
        <w:pStyle w:val="19"/>
        <w:pBdr>
          <w:bottom w:val="none" w:color="auto" w:sz="0" w:space="0"/>
        </w:pBdr>
        <w:ind w:left="0"/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889448B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link w:val="19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5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9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customStyle="1" w:styleId="19">
    <w:name w:val="_Style 2"/>
    <w:link w:val="28"/>
    <w:uiPriority w:val="0"/>
    <w:rPr>
      <w:rFonts w:ascii="Arial" w:hAnsi="Arial" w:eastAsia="微软雅黑" w:cs="Arial"/>
      <w:lang w:val="en-US" w:eastAsia="zh-CN" w:bidi="ar-SA"/>
    </w:rPr>
  </w:style>
  <w:style w:type="character" w:styleId="20">
    <w:name w:val="Hyperlink"/>
    <w:basedOn w:val="18"/>
    <w:link w:val="19"/>
    <w:uiPriority w:val="0"/>
    <w:rPr>
      <w:color w:val="1E6FFF"/>
      <w:u w:val="single"/>
    </w:rPr>
  </w:style>
  <w:style w:type="paragraph" w:customStyle="1" w:styleId="21">
    <w:name w:val="_Style 4"/>
    <w:uiPriority w:val="0"/>
    <w:rPr>
      <w:rFonts w:ascii="Arial" w:hAnsi="Arial" w:eastAsia="微软雅黑" w:cs="Arial"/>
      <w:lang w:val="en-US" w:eastAsia="zh-CN" w:bidi="ar-SA"/>
    </w:rPr>
  </w:style>
  <w:style w:type="paragraph" w:customStyle="1" w:styleId="22">
    <w:name w:val="_Style 7"/>
    <w:uiPriority w:val="0"/>
    <w:rPr>
      <w:rFonts w:ascii="Arial" w:hAnsi="Arial" w:eastAsia="微软雅黑" w:cs="Arial"/>
      <w:lang w:val="en-US" w:eastAsia="zh-CN" w:bidi="ar-SA"/>
    </w:rPr>
  </w:style>
  <w:style w:type="paragraph" w:customStyle="1" w:styleId="23">
    <w:name w:val="_Style 8"/>
    <w:uiPriority w:val="0"/>
    <w:rPr>
      <w:rFonts w:ascii="Arial" w:hAnsi="Arial" w:eastAsia="微软雅黑" w:cs="Arial"/>
      <w:lang w:val="en-US" w:eastAsia="zh-CN" w:bidi="ar-SA"/>
    </w:rPr>
  </w:style>
  <w:style w:type="paragraph" w:customStyle="1" w:styleId="24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5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6">
    <w:name w:val="_Style 21"/>
    <w:uiPriority w:val="0"/>
    <w:rPr>
      <w:rFonts w:ascii="Arial" w:hAnsi="Arial" w:eastAsia="微软雅黑" w:cs="Arial"/>
      <w:lang w:val="en-US" w:eastAsia="zh-CN" w:bidi="ar-SA"/>
    </w:rPr>
  </w:style>
  <w:style w:type="paragraph" w:customStyle="1" w:styleId="27">
    <w:name w:val="_Style 22"/>
    <w:uiPriority w:val="0"/>
    <w:rPr>
      <w:rFonts w:ascii="Arial" w:hAnsi="Arial" w:eastAsia="微软雅黑" w:cs="Arial"/>
      <w:lang w:val="en-US" w:eastAsia="zh-CN" w:bidi="ar-SA"/>
    </w:rPr>
  </w:style>
  <w:style w:type="character" w:customStyle="1" w:styleId="28">
    <w:name w:val="melo-codeblock-Base-theme-char"/>
    <w:link w:val="19"/>
    <w:uiPriority w:val="99"/>
    <w:rPr>
      <w:rFonts w:ascii="Monaco" w:hAnsi="Monaco" w:eastAsia="Monaco" w:cs="Monaco"/>
      <w:color w:val="000000"/>
      <w:sz w:val="21"/>
    </w:rPr>
  </w:style>
  <w:style w:type="character" w:customStyle="1" w:styleId="29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1096</Words>
  <Characters>1451</Characters>
  <TotalTime>105</TotalTime>
  <ScaleCrop>false</ScaleCrop>
  <LinksUpToDate>false</LinksUpToDate>
  <CharactersWithSpaces>1557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2026-06-17T18:32:00Z</dcterms:created>
  <dc:creator>12966</dc:creator>
  <cp:lastModifiedBy>朱嘉俊</cp:lastModifiedBy>
  <dcterms:modified xsi:type="dcterms:W3CDTF">2026-07-01T02:40:06Z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eyJoZGlkIjoiYThlMzQxYjM1Y2Y4NGZlMTQwZDdiNjI2ZDdiZTg3NGEiLCJ1c2VySWQiOiIxNzY2Mjg5OTE3In0=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CB83EA7C78BA4C16B9ECAEF35FE0E57D_12</vt:lpwstr>
  </property>
</Properties>
</file>